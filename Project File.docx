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773" w:rsidRDefault="0008413E">
      <w:pPr>
        <w:pStyle w:val="Heading1"/>
        <w:spacing w:before="0" w:after="1"/>
        <w:jc w:val="center"/>
      </w:pPr>
      <w:r>
        <w:rPr>
          <w:rFonts w:ascii="Calibri" w:hAnsi="Calibri"/>
          <w:sz w:val="26"/>
        </w:rPr>
        <w:t>Personalized Daily Planner</w:t>
      </w:r>
    </w:p>
    <w:p w:rsidR="007D6773" w:rsidRDefault="007D6773">
      <w:pPr>
        <w:pStyle w:val="Heading2"/>
        <w:spacing w:before="0" w:after="1"/>
        <w:rPr>
          <w:rFonts w:ascii="Calibri" w:hAnsi="Calibri"/>
        </w:rPr>
      </w:pPr>
    </w:p>
    <w:p w:rsidR="007D6773" w:rsidRDefault="0008413E">
      <w:pPr>
        <w:pStyle w:val="Heading2"/>
        <w:spacing w:before="0" w:after="1"/>
      </w:pPr>
      <w:r>
        <w:rPr>
          <w:rFonts w:ascii="Calibri" w:hAnsi="Calibri"/>
        </w:rPr>
        <w:t>Project Domain / Category</w:t>
      </w:r>
    </w:p>
    <w:p w:rsidR="007D6773" w:rsidRDefault="0008413E">
      <w:pPr>
        <w:spacing w:after="1"/>
      </w:pPr>
      <w:r>
        <w:rPr>
          <w:rFonts w:ascii="Calibri" w:hAnsi="Calibri"/>
          <w:sz w:val="26"/>
        </w:rPr>
        <w:t>Web based Application.</w:t>
      </w:r>
    </w:p>
    <w:p w:rsidR="007D6773" w:rsidRDefault="007D6773">
      <w:pPr>
        <w:pStyle w:val="Heading2"/>
        <w:spacing w:before="0" w:after="1"/>
        <w:rPr>
          <w:rFonts w:ascii="Calibri" w:hAnsi="Calibri"/>
        </w:rPr>
      </w:pPr>
    </w:p>
    <w:p w:rsidR="007D6773" w:rsidRDefault="0008413E">
      <w:pPr>
        <w:pStyle w:val="Heading2"/>
        <w:spacing w:before="0" w:after="1"/>
      </w:pPr>
      <w:r>
        <w:rPr>
          <w:rFonts w:ascii="Calibri" w:hAnsi="Calibri"/>
        </w:rPr>
        <w:t>Abstract / Introduction</w:t>
      </w:r>
    </w:p>
    <w:p w:rsidR="007D6773" w:rsidRDefault="0008413E">
      <w:pPr>
        <w:spacing w:after="1"/>
        <w:jc w:val="both"/>
      </w:pPr>
      <w:r>
        <w:rPr>
          <w:rFonts w:ascii="Calibri" w:hAnsi="Calibri"/>
          <w:sz w:val="26"/>
        </w:rPr>
        <w:t xml:space="preserve">The Personalized Daily Planner is a web-based application that helps users manage time and tasks more effectively by combining traditional planner </w:t>
      </w:r>
      <w:r>
        <w:rPr>
          <w:rFonts w:ascii="Calibri" w:hAnsi="Calibri"/>
          <w:sz w:val="26"/>
        </w:rPr>
        <w:t xml:space="preserve">features with lightweight machine learning. </w:t>
      </w:r>
      <w:r w:rsidRPr="00F019C1">
        <w:rPr>
          <w:rFonts w:ascii="Calibri" w:hAnsi="Calibri"/>
          <w:b/>
          <w:sz w:val="26"/>
          <w:highlight w:val="yellow"/>
        </w:rPr>
        <w:t>The system learns from a user’s task history, routines, and preferences to provide personalized task ordering, predict recurring tasks, and offer productivity insights. It supports user authentication, responsive</w:t>
      </w:r>
      <w:r w:rsidRPr="00F019C1">
        <w:rPr>
          <w:rFonts w:ascii="Calibri" w:hAnsi="Calibri"/>
          <w:b/>
          <w:sz w:val="26"/>
          <w:highlight w:val="yellow"/>
        </w:rPr>
        <w:t xml:space="preserve"> dashboards, reminders, and visualizations of time spent across categories.</w:t>
      </w:r>
      <w:r>
        <w:rPr>
          <w:rFonts w:ascii="Calibri" w:hAnsi="Calibri"/>
          <w:sz w:val="26"/>
        </w:rPr>
        <w:t xml:space="preserve"> The project demonstrates full-stack web development with an introduction to ML model integration, aimed at improving individual productivity through intelligent automation while ma</w:t>
      </w:r>
      <w:r>
        <w:rPr>
          <w:rFonts w:ascii="Calibri" w:hAnsi="Calibri"/>
          <w:sz w:val="26"/>
        </w:rPr>
        <w:t>intaining user privacy.</w:t>
      </w:r>
    </w:p>
    <w:p w:rsidR="007D6773" w:rsidRDefault="0008413E">
      <w:pPr>
        <w:pStyle w:val="Heading2"/>
        <w:spacing w:before="0" w:after="1"/>
      </w:pPr>
      <w:r>
        <w:rPr>
          <w:rFonts w:ascii="Calibri" w:hAnsi="Calibri"/>
        </w:rPr>
        <w:t>Functional Requirements</w:t>
      </w:r>
    </w:p>
    <w:p w:rsidR="007D6773" w:rsidRDefault="0008413E">
      <w:pPr>
        <w:pStyle w:val="Heading3"/>
        <w:spacing w:before="0" w:after="1"/>
      </w:pPr>
      <w:r>
        <w:rPr>
          <w:rFonts w:ascii="Calibri" w:hAnsi="Calibri"/>
          <w:sz w:val="26"/>
        </w:rPr>
        <w:t>1. User Functionalities</w:t>
      </w:r>
    </w:p>
    <w:p w:rsidR="007D6773" w:rsidRPr="0053457E" w:rsidRDefault="0008413E">
      <w:pPr>
        <w:pStyle w:val="ListBullet"/>
        <w:spacing w:after="1"/>
        <w:rPr>
          <w:highlight w:val="yellow"/>
        </w:rPr>
      </w:pPr>
      <w:r w:rsidRPr="0053457E">
        <w:rPr>
          <w:rFonts w:ascii="Calibri" w:hAnsi="Calibri"/>
          <w:sz w:val="26"/>
          <w:highlight w:val="yellow"/>
        </w:rPr>
        <w:t>User Registration &amp; Login: Secure sign-up and sign-in (email/password, social login optional).</w:t>
      </w:r>
    </w:p>
    <w:p w:rsidR="007D6773" w:rsidRPr="0053457E" w:rsidRDefault="0008413E">
      <w:pPr>
        <w:pStyle w:val="ListBullet"/>
        <w:spacing w:after="1"/>
        <w:rPr>
          <w:highlight w:val="yellow"/>
        </w:rPr>
      </w:pPr>
      <w:r w:rsidRPr="0053457E">
        <w:rPr>
          <w:rFonts w:ascii="Calibri" w:hAnsi="Calibri"/>
          <w:sz w:val="26"/>
          <w:highlight w:val="yellow"/>
        </w:rPr>
        <w:t>Profile Management: Add/edit profile details and daily preferences (work hours, focus blo</w:t>
      </w:r>
      <w:r w:rsidRPr="0053457E">
        <w:rPr>
          <w:rFonts w:ascii="Calibri" w:hAnsi="Calibri"/>
          <w:sz w:val="26"/>
          <w:highlight w:val="yellow"/>
        </w:rPr>
        <w:t>cks, preferred reminder times).</w:t>
      </w:r>
    </w:p>
    <w:p w:rsidR="007D6773" w:rsidRPr="0053457E" w:rsidRDefault="0008413E">
      <w:pPr>
        <w:pStyle w:val="ListBullet"/>
        <w:spacing w:after="1"/>
        <w:rPr>
          <w:highlight w:val="yellow"/>
        </w:rPr>
      </w:pPr>
      <w:r w:rsidRPr="0053457E">
        <w:rPr>
          <w:rFonts w:ascii="Calibri" w:hAnsi="Calibri"/>
          <w:sz w:val="26"/>
          <w:highlight w:val="yellow"/>
        </w:rPr>
        <w:t>Task Management (CRUD): Create, read, update, delete tasks; set deadlines, durations, priority, category (study, work, health, personal).</w:t>
      </w:r>
    </w:p>
    <w:p w:rsidR="007D6773" w:rsidRDefault="0008413E">
      <w:pPr>
        <w:pStyle w:val="ListBullet"/>
        <w:spacing w:after="1"/>
      </w:pPr>
      <w:r>
        <w:rPr>
          <w:rFonts w:ascii="Calibri" w:hAnsi="Calibri"/>
          <w:sz w:val="26"/>
        </w:rPr>
        <w:t xml:space="preserve">Smart Scheduling / Recommendations: ML-powered suggestions for task order and optimal </w:t>
      </w:r>
      <w:r>
        <w:rPr>
          <w:rFonts w:ascii="Calibri" w:hAnsi="Calibri"/>
          <w:sz w:val="26"/>
        </w:rPr>
        <w:t>times based on past behaviour.</w:t>
      </w:r>
    </w:p>
    <w:p w:rsidR="007D6773" w:rsidRDefault="0008413E">
      <w:pPr>
        <w:pStyle w:val="ListBullet"/>
        <w:spacing w:after="1"/>
      </w:pPr>
      <w:r>
        <w:rPr>
          <w:rFonts w:ascii="Calibri" w:hAnsi="Calibri"/>
          <w:sz w:val="26"/>
        </w:rPr>
        <w:t>Recurring Task Detection: Auto-detect and suggest recurring tasks (e.g., study at 8 PM) using frequency analysis.</w:t>
      </w:r>
    </w:p>
    <w:p w:rsidR="007D6773" w:rsidRPr="0053457E" w:rsidRDefault="0008413E">
      <w:pPr>
        <w:pStyle w:val="ListBullet"/>
        <w:spacing w:after="1"/>
        <w:rPr>
          <w:highlight w:val="yellow"/>
        </w:rPr>
      </w:pPr>
      <w:r w:rsidRPr="0053457E">
        <w:rPr>
          <w:rFonts w:ascii="Calibri" w:hAnsi="Calibri"/>
          <w:sz w:val="26"/>
          <w:highlight w:val="yellow"/>
        </w:rPr>
        <w:t>Search &amp; Filter Tasks: Search by keyword, category, date, priority.</w:t>
      </w:r>
    </w:p>
    <w:p w:rsidR="007D6773" w:rsidRPr="0053457E" w:rsidRDefault="0008413E">
      <w:pPr>
        <w:pStyle w:val="ListBullet"/>
        <w:spacing w:after="1"/>
        <w:rPr>
          <w:highlight w:val="yellow"/>
        </w:rPr>
      </w:pPr>
      <w:r w:rsidRPr="0053457E">
        <w:rPr>
          <w:rFonts w:ascii="Calibri" w:hAnsi="Calibri"/>
          <w:sz w:val="26"/>
          <w:highlight w:val="yellow"/>
        </w:rPr>
        <w:t>Reminders &amp; Notifications: In-app and email</w:t>
      </w:r>
      <w:r w:rsidRPr="0053457E">
        <w:rPr>
          <w:rFonts w:ascii="Calibri" w:hAnsi="Calibri"/>
          <w:sz w:val="26"/>
          <w:highlight w:val="yellow"/>
        </w:rPr>
        <w:t>/push reminders for upcoming tasks and deadlines.</w:t>
      </w:r>
    </w:p>
    <w:p w:rsidR="007D6773" w:rsidRDefault="0008413E">
      <w:pPr>
        <w:pStyle w:val="ListBullet"/>
        <w:spacing w:after="1"/>
      </w:pPr>
      <w:r>
        <w:rPr>
          <w:rFonts w:ascii="Calibri" w:hAnsi="Calibri"/>
          <w:sz w:val="26"/>
        </w:rPr>
        <w:t>Productivity Insights &amp; Visualization: Graphs and charts showing time spent per category, completion rates, and weekly trends.</w:t>
      </w:r>
    </w:p>
    <w:p w:rsidR="007D6773" w:rsidRDefault="0008413E">
      <w:pPr>
        <w:pStyle w:val="ListBullet"/>
        <w:spacing w:after="1"/>
      </w:pPr>
      <w:r>
        <w:rPr>
          <w:rFonts w:ascii="Calibri" w:hAnsi="Calibri"/>
          <w:sz w:val="26"/>
        </w:rPr>
        <w:t>Bookmark / Templates: Save task templates or daily routines for quick reuse.</w:t>
      </w:r>
    </w:p>
    <w:p w:rsidR="007D6773" w:rsidRDefault="0008413E">
      <w:pPr>
        <w:pStyle w:val="ListBullet"/>
        <w:spacing w:after="1"/>
      </w:pPr>
      <w:r>
        <w:rPr>
          <w:rFonts w:ascii="Calibri" w:hAnsi="Calibri"/>
          <w:sz w:val="26"/>
        </w:rPr>
        <w:t>Sy</w:t>
      </w:r>
      <w:r>
        <w:rPr>
          <w:rFonts w:ascii="Calibri" w:hAnsi="Calibri"/>
          <w:sz w:val="26"/>
        </w:rPr>
        <w:t>nc Across Devices: Persistent data so planner works on desktop and mobile browsers.</w:t>
      </w:r>
    </w:p>
    <w:p w:rsidR="007D6773" w:rsidRDefault="0008413E">
      <w:pPr>
        <w:pStyle w:val="Heading3"/>
        <w:spacing w:before="0" w:after="1"/>
      </w:pPr>
      <w:r>
        <w:rPr>
          <w:rFonts w:ascii="Calibri" w:hAnsi="Calibri"/>
          <w:sz w:val="26"/>
        </w:rPr>
        <w:t>2. Admin Functionalities</w:t>
      </w:r>
    </w:p>
    <w:p w:rsidR="007D6773" w:rsidRDefault="0008413E">
      <w:pPr>
        <w:pStyle w:val="ListBullet"/>
        <w:spacing w:after="1"/>
      </w:pPr>
      <w:r>
        <w:rPr>
          <w:rFonts w:ascii="Calibri" w:hAnsi="Calibri"/>
          <w:sz w:val="26"/>
        </w:rPr>
        <w:t>Admin Dashboard: System usage stats, active users, common tasks, and ML performance summaries.</w:t>
      </w:r>
    </w:p>
    <w:p w:rsidR="007D6773" w:rsidRDefault="0008413E">
      <w:pPr>
        <w:pStyle w:val="ListBullet"/>
        <w:spacing w:after="1"/>
      </w:pPr>
      <w:r>
        <w:rPr>
          <w:rFonts w:ascii="Calibri" w:hAnsi="Calibri"/>
          <w:sz w:val="26"/>
        </w:rPr>
        <w:t>User Management: View, approve/disable, or delete us</w:t>
      </w:r>
      <w:r>
        <w:rPr>
          <w:rFonts w:ascii="Calibri" w:hAnsi="Calibri"/>
          <w:sz w:val="26"/>
        </w:rPr>
        <w:t>er accounts (if required).</w:t>
      </w:r>
    </w:p>
    <w:p w:rsidR="007D6773" w:rsidRDefault="0008413E">
      <w:pPr>
        <w:pStyle w:val="ListBullet"/>
        <w:spacing w:after="1"/>
      </w:pPr>
      <w:r>
        <w:rPr>
          <w:rFonts w:ascii="Calibri" w:hAnsi="Calibri"/>
          <w:sz w:val="26"/>
        </w:rPr>
        <w:t>Template / Content Management: Add or edit default templates, categories, or recommended routines.</w:t>
      </w:r>
    </w:p>
    <w:p w:rsidR="007D6773" w:rsidRDefault="0008413E">
      <w:pPr>
        <w:pStyle w:val="ListBullet"/>
        <w:spacing w:after="1"/>
      </w:pPr>
      <w:r>
        <w:rPr>
          <w:rFonts w:ascii="Calibri" w:hAnsi="Calibri"/>
          <w:sz w:val="26"/>
        </w:rPr>
        <w:t>Monitor &amp; Tune ML Models: Inspect model outcomes, review errors, and trigger retraining or parameter updates.</w:t>
      </w:r>
    </w:p>
    <w:p w:rsidR="007D6773" w:rsidRDefault="0008413E">
      <w:pPr>
        <w:pStyle w:val="ListBullet"/>
        <w:spacing w:after="1"/>
      </w:pPr>
      <w:r>
        <w:rPr>
          <w:rFonts w:ascii="Calibri" w:hAnsi="Calibri"/>
          <w:sz w:val="26"/>
        </w:rPr>
        <w:lastRenderedPageBreak/>
        <w:t>System Logs &amp; Audit:</w:t>
      </w:r>
      <w:r>
        <w:rPr>
          <w:rFonts w:ascii="Calibri" w:hAnsi="Calibri"/>
          <w:sz w:val="26"/>
        </w:rPr>
        <w:t xml:space="preserve"> View logs for user activity and system events to diagnose issues and ensure security.</w:t>
      </w:r>
    </w:p>
    <w:p w:rsidR="007D6773" w:rsidRDefault="0008413E">
      <w:pPr>
        <w:pStyle w:val="Heading2"/>
        <w:spacing w:before="0" w:after="1"/>
      </w:pPr>
      <w:r>
        <w:rPr>
          <w:rFonts w:ascii="Calibri" w:hAnsi="Calibri"/>
        </w:rPr>
        <w:t>Recommended Tools for Development</w:t>
      </w:r>
    </w:p>
    <w:p w:rsidR="007D6773" w:rsidRDefault="0008413E">
      <w:pPr>
        <w:pStyle w:val="Heading3"/>
        <w:spacing w:before="0" w:after="1"/>
      </w:pPr>
      <w:r>
        <w:rPr>
          <w:rFonts w:ascii="Calibri" w:hAnsi="Calibri"/>
          <w:sz w:val="26"/>
        </w:rPr>
        <w:t>Frontend:</w:t>
      </w:r>
    </w:p>
    <w:p w:rsidR="007D6773" w:rsidRDefault="0008413E">
      <w:pPr>
        <w:spacing w:after="1"/>
      </w:pPr>
      <w:r>
        <w:rPr>
          <w:rFonts w:ascii="Calibri" w:hAnsi="Calibri"/>
          <w:sz w:val="26"/>
        </w:rPr>
        <w:t>HTML, CSS, JavaScript</w:t>
      </w:r>
      <w:bookmarkStart w:id="0" w:name="_GoBack"/>
      <w:bookmarkEnd w:id="0"/>
      <w:r>
        <w:rPr>
          <w:rFonts w:ascii="Calibri" w:hAnsi="Calibri"/>
          <w:sz w:val="26"/>
        </w:rPr>
        <w:br/>
        <w:t>Optional framework: React (recommended for reactive UI) or Vue/Angular</w:t>
      </w:r>
    </w:p>
    <w:p w:rsidR="007D6773" w:rsidRDefault="0008413E">
      <w:pPr>
        <w:pStyle w:val="Heading3"/>
        <w:spacing w:before="0" w:after="1"/>
      </w:pPr>
      <w:r>
        <w:rPr>
          <w:rFonts w:ascii="Calibri" w:hAnsi="Calibri"/>
          <w:sz w:val="26"/>
        </w:rPr>
        <w:t>Backend:</w:t>
      </w:r>
    </w:p>
    <w:p w:rsidR="007D6773" w:rsidRDefault="0008413E">
      <w:pPr>
        <w:spacing w:after="1"/>
      </w:pPr>
      <w:r>
        <w:rPr>
          <w:rFonts w:ascii="Calibri" w:hAnsi="Calibri"/>
          <w:sz w:val="26"/>
        </w:rPr>
        <w:t>Django or Flask (Python</w:t>
      </w:r>
      <w:r>
        <w:rPr>
          <w:rFonts w:ascii="Calibri" w:hAnsi="Calibri"/>
          <w:sz w:val="26"/>
        </w:rPr>
        <w:t xml:space="preserve"> recommended to simplify ML integration)</w:t>
      </w:r>
      <w:r>
        <w:rPr>
          <w:rFonts w:ascii="Calibri" w:hAnsi="Calibri"/>
          <w:sz w:val="26"/>
        </w:rPr>
        <w:br/>
        <w:t>Alternative: Node.js + Express.js</w:t>
      </w:r>
    </w:p>
    <w:p w:rsidR="007D6773" w:rsidRDefault="0008413E">
      <w:pPr>
        <w:pStyle w:val="Heading3"/>
        <w:spacing w:before="0" w:after="1"/>
      </w:pPr>
      <w:r>
        <w:rPr>
          <w:rFonts w:ascii="Calibri" w:hAnsi="Calibri"/>
          <w:sz w:val="26"/>
        </w:rPr>
        <w:t>Database:</w:t>
      </w:r>
    </w:p>
    <w:p w:rsidR="007D6773" w:rsidRDefault="0008413E">
      <w:pPr>
        <w:spacing w:after="1"/>
      </w:pPr>
      <w:r>
        <w:rPr>
          <w:rFonts w:ascii="Calibri" w:hAnsi="Calibri"/>
          <w:sz w:val="26"/>
        </w:rPr>
        <w:t>PostgreSQL or MySQL (SQLite for early development/prototyping)</w:t>
      </w:r>
    </w:p>
    <w:p w:rsidR="007D6773" w:rsidRDefault="0008413E">
      <w:pPr>
        <w:pStyle w:val="Heading3"/>
        <w:spacing w:before="0" w:after="1"/>
      </w:pPr>
      <w:r>
        <w:rPr>
          <w:rFonts w:ascii="Calibri" w:hAnsi="Calibri"/>
          <w:sz w:val="26"/>
        </w:rPr>
        <w:t>Machine Learning:</w:t>
      </w:r>
    </w:p>
    <w:p w:rsidR="007D6773" w:rsidRDefault="0008413E">
      <w:pPr>
        <w:spacing w:after="1"/>
      </w:pPr>
      <w:r>
        <w:rPr>
          <w:rFonts w:ascii="Calibri" w:hAnsi="Calibri"/>
          <w:sz w:val="26"/>
        </w:rPr>
        <w:t>Use simple, interpretable models that are lightweight to train and deploy:</w:t>
      </w:r>
    </w:p>
    <w:p w:rsidR="007D6773" w:rsidRDefault="0008413E">
      <w:pPr>
        <w:pStyle w:val="Heading3"/>
        <w:spacing w:before="0" w:after="1"/>
      </w:pPr>
      <w:r>
        <w:rPr>
          <w:rFonts w:ascii="Calibri" w:hAnsi="Calibri"/>
          <w:sz w:val="26"/>
        </w:rPr>
        <w:t>Tools:</w:t>
      </w:r>
    </w:p>
    <w:p w:rsidR="007D6773" w:rsidRDefault="0008413E">
      <w:pPr>
        <w:pStyle w:val="ListBullet"/>
        <w:spacing w:after="1"/>
      </w:pPr>
      <w:r>
        <w:rPr>
          <w:rFonts w:ascii="Calibri" w:hAnsi="Calibri"/>
          <w:sz w:val="26"/>
        </w:rPr>
        <w:t>Librarie</w:t>
      </w:r>
      <w:r>
        <w:rPr>
          <w:rFonts w:ascii="Calibri" w:hAnsi="Calibri"/>
          <w:sz w:val="26"/>
        </w:rPr>
        <w:t>s &amp; Tools: Python, scikit-learn, pandas, matplotlib/Plotly (for visualizations), REST framework (Django REST / Flask-RESTful), JWT for auth.</w:t>
      </w:r>
    </w:p>
    <w:p w:rsidR="007D6773" w:rsidRDefault="0008413E">
      <w:pPr>
        <w:pStyle w:val="ListBullet"/>
        <w:spacing w:after="1"/>
      </w:pPr>
      <w:r>
        <w:rPr>
          <w:rFonts w:ascii="Calibri" w:hAnsi="Calibri"/>
          <w:sz w:val="26"/>
        </w:rPr>
        <w:t>Hosting / Deployment: Heroku / AWS Free Tier / DigitalOcean; GitHub for version control.</w:t>
      </w:r>
    </w:p>
    <w:p w:rsidR="007D6773" w:rsidRDefault="007D6773">
      <w:pPr>
        <w:pStyle w:val="Heading2"/>
        <w:spacing w:before="0" w:after="1"/>
        <w:rPr>
          <w:rFonts w:ascii="Calibri" w:hAnsi="Calibri"/>
        </w:rPr>
      </w:pPr>
    </w:p>
    <w:p w:rsidR="007D6773" w:rsidRDefault="0008413E">
      <w:pPr>
        <w:pStyle w:val="Heading2"/>
        <w:spacing w:before="0" w:after="1"/>
      </w:pPr>
      <w:r>
        <w:rPr>
          <w:rFonts w:ascii="Calibri" w:hAnsi="Calibri"/>
        </w:rPr>
        <w:t>Supervisor</w:t>
      </w:r>
    </w:p>
    <w:p w:rsidR="007D6773" w:rsidRDefault="0008413E">
      <w:pPr>
        <w:spacing w:after="1"/>
      </w:pPr>
      <w:r>
        <w:rPr>
          <w:rFonts w:ascii="Calibri" w:hAnsi="Calibri"/>
          <w:sz w:val="26"/>
        </w:rPr>
        <w:t>Name: Asma Bat</w:t>
      </w:r>
      <w:r>
        <w:rPr>
          <w:rFonts w:ascii="Calibri" w:hAnsi="Calibri"/>
          <w:sz w:val="26"/>
        </w:rPr>
        <w:t>ool</w:t>
      </w:r>
    </w:p>
    <w:p w:rsidR="007D6773" w:rsidRDefault="0008413E">
      <w:pPr>
        <w:spacing w:after="1"/>
      </w:pPr>
      <w:r>
        <w:rPr>
          <w:rFonts w:ascii="Calibri" w:hAnsi="Calibri"/>
          <w:sz w:val="26"/>
        </w:rPr>
        <w:t xml:space="preserve">Email ID: </w:t>
      </w:r>
      <w:hyperlink r:id="rId8" w:history="1">
        <w:r>
          <w:rPr>
            <w:rStyle w:val="Hyperlink"/>
            <w:rFonts w:ascii="Calibri" w:hAnsi="Calibri"/>
            <w:sz w:val="26"/>
          </w:rPr>
          <w:t>asmabatool@vu.edu.pk</w:t>
        </w:r>
      </w:hyperlink>
    </w:p>
    <w:p w:rsidR="007D6773" w:rsidRDefault="0008413E">
      <w:pPr>
        <w:spacing w:after="1"/>
      </w:pPr>
      <w:r>
        <w:rPr>
          <w:rFonts w:ascii="Calibri" w:hAnsi="Calibri"/>
          <w:sz w:val="26"/>
        </w:rPr>
        <w:t xml:space="preserve">MS Team ID: </w:t>
      </w:r>
      <w:r>
        <w:rPr>
          <w:rFonts w:ascii="Calibri" w:hAnsi="Calibri"/>
          <w:sz w:val="26"/>
        </w:rPr>
        <w:t>xpsc00@gmail.com</w:t>
      </w:r>
    </w:p>
    <w:p w:rsidR="007D6773" w:rsidRDefault="007D6773">
      <w:pPr>
        <w:spacing w:after="1"/>
      </w:pPr>
    </w:p>
    <w:p w:rsidR="007D6773" w:rsidRDefault="007D6773">
      <w:pPr>
        <w:spacing w:after="1"/>
      </w:pPr>
    </w:p>
    <w:sectPr w:rsidR="007D6773">
      <w:pgSz w:w="12240" w:h="15840"/>
      <w:pgMar w:top="432" w:right="1008" w:bottom="43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413E" w:rsidRDefault="0008413E">
      <w:pPr>
        <w:spacing w:line="240" w:lineRule="auto"/>
      </w:pPr>
      <w:r>
        <w:separator/>
      </w:r>
    </w:p>
  </w:endnote>
  <w:endnote w:type="continuationSeparator" w:id="0">
    <w:p w:rsidR="0008413E" w:rsidRDefault="000841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413E" w:rsidRDefault="0008413E">
      <w:pPr>
        <w:spacing w:after="0"/>
      </w:pPr>
      <w:r>
        <w:separator/>
      </w:r>
    </w:p>
  </w:footnote>
  <w:footnote w:type="continuationSeparator" w:id="0">
    <w:p w:rsidR="0008413E" w:rsidRDefault="0008413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DCE6E33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413E"/>
    <w:rsid w:val="000F2CB9"/>
    <w:rsid w:val="0015074B"/>
    <w:rsid w:val="0029639D"/>
    <w:rsid w:val="00326F90"/>
    <w:rsid w:val="00334076"/>
    <w:rsid w:val="0053457E"/>
    <w:rsid w:val="006C5311"/>
    <w:rsid w:val="00747925"/>
    <w:rsid w:val="007D6773"/>
    <w:rsid w:val="0084737A"/>
    <w:rsid w:val="00AA1D8D"/>
    <w:rsid w:val="00B47730"/>
    <w:rsid w:val="00C72AC1"/>
    <w:rsid w:val="00CB0664"/>
    <w:rsid w:val="00D84D84"/>
    <w:rsid w:val="00F019C1"/>
    <w:rsid w:val="00F46427"/>
    <w:rsid w:val="00FC693F"/>
    <w:rsid w:val="0F12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E490122-D21D-4F12-8862-90A150661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 w:qFormat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mabatool@vu.edu.p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4B78AC-7E2B-4662-99B9-C37FE7DC6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NASIR ABBAS</cp:lastModifiedBy>
  <cp:revision>8</cp:revision>
  <dcterms:created xsi:type="dcterms:W3CDTF">2013-12-23T23:15:00Z</dcterms:created>
  <dcterms:modified xsi:type="dcterms:W3CDTF">2026-02-27T09:05:00Z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D526C62687DA45CC89D73A407096141E_12</vt:lpwstr>
  </property>
</Properties>
</file>